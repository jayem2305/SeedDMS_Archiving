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78241">
      <w:pPr>
        <w:spacing w:line="48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Specific Objectives</w:t>
      </w:r>
    </w:p>
    <w:p w14:paraId="0FF5BA08">
      <w:pPr>
        <w:spacing w:line="480" w:lineRule="auto"/>
        <w:ind w:firstLine="7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/>
          <w:b w:val="0"/>
          <w:bCs w:val="0"/>
          <w:sz w:val="24"/>
          <w:szCs w:val="24"/>
        </w:rPr>
        <w:t xml:space="preserve">To achieve the main objective of this project, the </w:t>
      </w:r>
      <w:r>
        <w:rPr>
          <w:rFonts w:hint="default" w:ascii="Arial" w:hAnsi="Arial"/>
          <w:b w:val="0"/>
          <w:bCs w:val="0"/>
          <w:sz w:val="24"/>
          <w:szCs w:val="24"/>
          <w:lang w:val="en-PH"/>
        </w:rPr>
        <w:t>develope</w:t>
      </w:r>
      <w:r>
        <w:rPr>
          <w:rFonts w:hint="default" w:ascii="Arial" w:hAnsi="Arial"/>
          <w:b w:val="0"/>
          <w:bCs w:val="0"/>
          <w:sz w:val="24"/>
          <w:szCs w:val="24"/>
        </w:rPr>
        <w:t>rs have identified the following specific objectives:</w:t>
      </w:r>
    </w:p>
    <w:p w14:paraId="69ACD462">
      <w:pPr>
        <w:spacing w:line="48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1.0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Understanding and Exploration </w:t>
      </w:r>
    </w:p>
    <w:p w14:paraId="575BAB4A">
      <w:pPr>
        <w:spacing w:line="480" w:lineRule="auto"/>
        <w:ind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1.1 Examine and understand the processes of the barangay system and the application of image recognition technology. </w:t>
      </w:r>
    </w:p>
    <w:p w14:paraId="3D444A72">
      <w:pPr>
        <w:spacing w:line="480" w:lineRule="auto"/>
        <w:ind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1.2 Explore existing systems and applications relevant to the proposed system.</w:t>
      </w:r>
    </w:p>
    <w:p w14:paraId="6909FEB2">
      <w:pPr>
        <w:spacing w:line="48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2.0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Data Preprocessing </w:t>
      </w:r>
    </w:p>
    <w:p w14:paraId="5B4CA8BA">
      <w:pPr>
        <w:spacing w:line="480" w:lineRule="auto"/>
        <w:ind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2.1 Analyze, understand, and perform preprocessing activities on the gathered data to facilitate the development of VerifyID.</w:t>
      </w:r>
    </w:p>
    <w:p w14:paraId="1322855A">
      <w:pPr>
        <w:spacing w:line="48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3.0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Algorithm Evaluation </w:t>
      </w:r>
    </w:p>
    <w:p w14:paraId="14A8FA58">
      <w:pPr>
        <w:spacing w:line="480" w:lineRule="auto"/>
        <w:ind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3.1 Evaluate the barangay system’s algorithm using the following metrics: </w:t>
      </w:r>
    </w:p>
    <w:p w14:paraId="52D04DE7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3.1.1 Precision </w:t>
      </w:r>
    </w:p>
    <w:p w14:paraId="5C75A2EA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3.1.2 Recall </w:t>
      </w:r>
    </w:p>
    <w:p w14:paraId="459C1E83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3.1.3 Accuracy </w:t>
      </w:r>
    </w:p>
    <w:p w14:paraId="5600CA19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3.1.4 F1-Score</w:t>
      </w:r>
    </w:p>
    <w:p w14:paraId="7833B2BB">
      <w:pPr>
        <w:spacing w:line="48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4.0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System Design and Development </w:t>
      </w:r>
    </w:p>
    <w:p w14:paraId="5C47AC32">
      <w:pPr>
        <w:spacing w:line="480" w:lineRule="auto"/>
        <w:ind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 Design and develop a web-based application composed of the following modules: </w:t>
      </w:r>
    </w:p>
    <w:p w14:paraId="6C0E1175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4.1.1 Home Module </w:t>
      </w:r>
    </w:p>
    <w:p w14:paraId="1D8F79D4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4.1.1.1 Provides the landing page with an overview, announcements, and navigation. </w:t>
      </w:r>
    </w:p>
    <w:p w14:paraId="28FD955B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4.1.1.2 Handles login/account creation prompts for non-logged-in users. </w:t>
      </w:r>
    </w:p>
    <w:p w14:paraId="15FFEAF3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4.1.2 Online Services Module </w:t>
      </w:r>
    </w:p>
    <w:p w14:paraId="674C103A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4.1.2.1 Displays available barangay certificates and services. </w:t>
      </w:r>
    </w:p>
    <w:p w14:paraId="4CCF1B11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4.1.2.2 Provides requirements and guidelines for each service. 4.1.3 Account Management Module </w:t>
      </w:r>
    </w:p>
    <w:p w14:paraId="763F28B4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4.1.3.1 Facilitates user registration, including ID upload and face scan verification. </w:t>
      </w:r>
    </w:p>
    <w:p w14:paraId="22E60181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4.1.3.2 Manages user login, password recovery, and profile updates. </w:t>
      </w:r>
    </w:p>
    <w:p w14:paraId="5206360D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4.1.3.3 Enables household member linking and account suspension/deletion by admins. </w:t>
      </w:r>
    </w:p>
    <w:p w14:paraId="35FA2628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4.1.4 Events Module </w:t>
      </w:r>
    </w:p>
    <w:p w14:paraId="737C06D5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4.1.4.1 Displays current and upcoming barangay events, projects, and announcements. </w:t>
      </w:r>
    </w:p>
    <w:p w14:paraId="4E51587A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4.1.5 Certificates Module </w:t>
      </w:r>
    </w:p>
    <w:p w14:paraId="29CD3E12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4.1.5.1 Centralized view for tracking and managing certificate requests. </w:t>
      </w:r>
    </w:p>
    <w:p w14:paraId="6ABADDD2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4.1.5.2 Allows users to initiate requests and monitor their status. </w:t>
      </w:r>
    </w:p>
    <w:p w14:paraId="42E93316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4.1.6 Inquiry Module </w:t>
      </w:r>
    </w:p>
    <w:p w14:paraId="33B3B74C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4.1.6.1 Enables submission and tracking of resident inquiries. </w:t>
      </w:r>
    </w:p>
    <w:p w14:paraId="0B58A934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4.1.7 About Us Module </w:t>
      </w:r>
    </w:p>
    <w:p w14:paraId="34425222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4.1.7.1 Provides barangay background and contact information. </w:t>
      </w:r>
    </w:p>
    <w:p w14:paraId="17371F9A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4.1.8 Dashboard Module </w:t>
      </w:r>
    </w:p>
    <w:p w14:paraId="48A633C8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4.1.8.1 Offers system activity overview, including requests, inquiries, and registrations. </w:t>
      </w:r>
    </w:p>
    <w:p w14:paraId="6DBF5F2F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</w:rPr>
        <w:t>4.1.9 Content Management Module</w:t>
      </w:r>
      <w:r>
        <w:rPr>
          <w:rFonts w:hint="default" w:ascii="Arial" w:hAnsi="Arial" w:cs="Arial"/>
          <w:sz w:val="24"/>
          <w:szCs w:val="24"/>
          <w:lang w:val="en-PH"/>
        </w:rPr>
        <w:tab/>
      </w:r>
    </w:p>
    <w:p w14:paraId="461B428C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4.1.9.1 Manages events, projects, announcements, and "About Us" page content. </w:t>
      </w:r>
    </w:p>
    <w:p w14:paraId="6E179376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4.1.10 Certificates Management Module </w:t>
      </w:r>
    </w:p>
    <w:p w14:paraId="39D231AB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4.1.10.1 Administers various certificate types and statuses. </w:t>
      </w:r>
    </w:p>
    <w:p w14:paraId="4651A0AA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4.1.11 Residents Management Module </w:t>
      </w:r>
    </w:p>
    <w:p w14:paraId="2F8E0F6B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4.1.11.1 Handles resident data, account management, and directory updates. </w:t>
      </w:r>
    </w:p>
    <w:p w14:paraId="408E1CA4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4.1.12 Inquiry Management Module </w:t>
      </w:r>
    </w:p>
    <w:p w14:paraId="28763E79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4.1.12.1 Tracks and manages resident inquiries and responses.</w:t>
      </w:r>
    </w:p>
    <w:p w14:paraId="1CC5653D">
      <w:pPr>
        <w:spacing w:line="48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5.0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System Functionality Testing </w:t>
      </w:r>
    </w:p>
    <w:p w14:paraId="3FF7670A">
      <w:pPr>
        <w:spacing w:line="480" w:lineRule="auto"/>
        <w:ind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5.1 Conduct functionality testing based on test cases to ensure the system operates as intended. </w:t>
      </w:r>
    </w:p>
    <w:p w14:paraId="5B965A74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5.1.1 Functional Testing </w:t>
      </w:r>
    </w:p>
    <w:p w14:paraId="5A21BE5A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5.1.1.1 User Authentication and Identity Verification - Secure login and registration with live face scanning and ID upload. - Real-time user guidance during scanning. - Verification using YOLOv8 and CNN models. - Maintain accuracy thresholds (e.g., &lt;12% false positives).</w:t>
      </w:r>
    </w:p>
    <w:p w14:paraId="6887D7A9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5.1.1.2 Certificate Request and Processing - Online requests for certificates such as Barangay Certificate and Business Permit. - Real-time updates on request status via email notifications. - Logs all certificate transactions for accountability. </w:t>
      </w:r>
    </w:p>
    <w:p w14:paraId="0950203F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5.1.1.3 User Account Management - Account creation, management, and profile updating. - Family member linking for households. - Admin capabilities to suspend or delete suspicious accounts. </w:t>
      </w:r>
    </w:p>
    <w:p w14:paraId="04816471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5.1.1.4 Admin Dashboard and Reporting - Real-time monitoring and activity tracking. - Report generation (e.g., user statistics, certificate logs). </w:t>
      </w:r>
    </w:p>
    <w:p w14:paraId="49812628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5.1.1.5 Inquiry Handling and Communication - Inquiries submission, tracking, and response management. - Recorded communications for future reference. </w:t>
      </w:r>
    </w:p>
    <w:p w14:paraId="481A2CDA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5.1.1.6 System Performance and Scalability - Response times: ≤2 seconds for standard operations. - Facial recognition processing: ≤5 seconds under normal conditions. - Multi-user support with a 90% uptime target. </w:t>
      </w:r>
    </w:p>
    <w:p w14:paraId="5E9BB5DA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5.1.1.7 Security and Data Privacy - Role-Based Access Control (RBAC) for restricted access. - SSL encryption for communication. - Data Privacy Act compliance. </w:t>
      </w:r>
    </w:p>
    <w:p w14:paraId="70EB6DE5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5.1.1.8 Multi-Platform Compatibility and Usability - Fully responsive design for mobile, tablet, and desktop. - Supports major browsers (Chrome, Firefox, Edge). </w:t>
      </w:r>
    </w:p>
    <w:p w14:paraId="61A06523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5.1.2 Non-Functional Testing </w:t>
      </w:r>
    </w:p>
    <w:p w14:paraId="4FE4312B">
      <w:pPr>
        <w:spacing w:line="480" w:lineRule="auto"/>
        <w:ind w:left="144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5.1.2.1 Performance metrics, including throughput, load testing, and stress testing.</w:t>
      </w:r>
    </w:p>
    <w:p w14:paraId="28657395">
      <w:pPr>
        <w:spacing w:line="48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6.0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Evaluation and Metrics </w:t>
      </w:r>
    </w:p>
    <w:p w14:paraId="40149DE5">
      <w:pPr>
        <w:spacing w:line="480" w:lineRule="auto"/>
        <w:ind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6.1 Evaluate system performance based on ISO 25010 standards, focusing on: </w:t>
      </w:r>
    </w:p>
    <w:p w14:paraId="148B4D7E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6.1.1 Functional Suitability </w:t>
      </w:r>
    </w:p>
    <w:p w14:paraId="664F3906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6.1.2 Performance Efficiency </w:t>
      </w:r>
    </w:p>
    <w:p w14:paraId="34A1F8E9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6.1.3 Compatibility </w:t>
      </w:r>
    </w:p>
    <w:p w14:paraId="416C0552">
      <w:pPr>
        <w:spacing w:line="480" w:lineRule="auto"/>
        <w:ind w:left="720" w:leftChars="0"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6.1.4 Security</w:t>
      </w:r>
    </w:p>
    <w:p w14:paraId="396790C9">
      <w:pPr>
        <w:spacing w:line="48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7.0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Deployment </w:t>
      </w:r>
    </w:p>
    <w:p w14:paraId="4DFD89B1">
      <w:pPr>
        <w:spacing w:line="480" w:lineRule="auto"/>
        <w:ind w:firstLine="7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7.1 Implement and deploy the system, ensuring smooth integration and accessibility for all users.</w:t>
      </w:r>
      <w:bookmarkStart w:id="0" w:name="_GoBack"/>
      <w:bookmarkEnd w:id="0"/>
    </w:p>
    <w:p w14:paraId="72DAE5CA">
      <w:pPr>
        <w:spacing w:line="480" w:lineRule="auto"/>
        <w:jc w:val="both"/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4549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0D7CC0"/>
    <w:rsid w:val="3C04549F"/>
    <w:rsid w:val="5D163736"/>
    <w:rsid w:val="742E153F"/>
    <w:rsid w:val="79B0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2025-04-18T10:51:00Z</dcterms:created>
  <dc:creator>google1599611644</dc:creator>
  <cp:lastModifiedBy>google1599611644</cp:lastModifiedBy>
  <dcterms:modified xsi:type="dcterms:W3CDTF">2025-04-18T11:12:40Z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9B3474A1AACB4C8AB82174D8B8BCA15D_11</vt:lpwstr>
  </property>
</Properties>
</file>